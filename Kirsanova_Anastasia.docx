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D724D">
      <w:pPr>
        <w:pStyle w:val="2"/>
        <w:jc w:val="center"/>
        <w:rPr>
          <w:rFonts w:hint="default" w:cs="Times New Roman Regular" w:asciiTheme="majorAscii" w:hAnsiTheme="majorAscii"/>
          <w:color w:val="auto"/>
        </w:rPr>
      </w:pPr>
      <w:r>
        <w:rPr>
          <w:rFonts w:hint="default" w:cs="Times New Roman Regular" w:asciiTheme="majorAscii" w:hAnsiTheme="majorAscii"/>
          <w:color w:val="auto"/>
        </w:rPr>
        <w:t>Анастасия Кирсанова</w:t>
      </w:r>
    </w:p>
    <w:p w14:paraId="1F5467CE">
      <w:pPr>
        <w:jc w:val="center"/>
        <w:rPr>
          <w:rFonts w:hint="default"/>
          <w:lang w:val="ru-RU"/>
        </w:rPr>
      </w:pPr>
      <w:r>
        <w:rPr>
          <w:rFonts w:hint="default" w:cs="Times New Roman Regular" w:asciiTheme="majorAscii" w:hAnsiTheme="majorAscii"/>
          <w:color w:val="auto"/>
          <w:lang w:val="ru-RU"/>
        </w:rPr>
        <w:t>20 лет</w:t>
      </w:r>
    </w:p>
    <w:p w14:paraId="220F6FF3">
      <w:pPr>
        <w:rPr>
          <w:rFonts w:hint="default" w:cs="Times New Roman Regular" w:asciiTheme="majorAscii" w:hAnsiTheme="majorAscii"/>
          <w:color w:val="auto"/>
        </w:rPr>
      </w:pPr>
      <w:r>
        <w:rPr>
          <w:rFonts w:hint="default" w:cs="Times New Roman Regular" w:asciiTheme="majorAscii" w:hAnsiTheme="majorAscii"/>
          <w:color w:val="auto"/>
        </w:rPr>
        <w:t>Developer</w:t>
      </w:r>
    </w:p>
    <w:p w14:paraId="45C74CB9">
      <w:pPr>
        <w:rPr>
          <w:rFonts w:hint="default" w:cs="Times New Roman Regular" w:asciiTheme="majorAscii" w:hAnsiTheme="majorAscii"/>
          <w:color w:val="auto"/>
        </w:rPr>
      </w:pPr>
      <w:r>
        <w:rPr>
          <w:rFonts w:hint="default" w:cs="Times New Roman Regular" w:asciiTheme="majorAscii" w:hAnsiTheme="majorAscii"/>
          <w:color w:val="auto"/>
        </w:rPr>
        <w:t xml:space="preserve">Россия | Email: </w:t>
      </w:r>
      <w:r>
        <w:rPr>
          <w:rFonts w:hint="default" w:cs="Times New Roman Regular" w:asciiTheme="majorAscii" w:hAnsiTheme="majorAscii"/>
          <w:color w:val="auto"/>
          <w:lang w:val="en-US"/>
        </w:rPr>
        <w:t>zerkof7@gmail</w:t>
      </w:r>
      <w:r>
        <w:rPr>
          <w:rFonts w:hint="default" w:cs="Times New Roman Regular" w:asciiTheme="majorAscii" w:hAnsiTheme="majorAscii"/>
          <w:color w:val="auto"/>
        </w:rPr>
        <w:t>.com | Telegram: @</w:t>
      </w:r>
      <w:r>
        <w:rPr>
          <w:rFonts w:hint="default" w:cs="Times New Roman Regular" w:asciiTheme="majorAscii" w:hAnsiTheme="majorAscii"/>
          <w:color w:val="auto"/>
          <w:lang w:val="en-US"/>
        </w:rPr>
        <w:t>nastysha_kirs</w:t>
      </w:r>
      <w:r>
        <w:rPr>
          <w:rFonts w:hint="default" w:cs="Times New Roman Regular" w:asciiTheme="majorAscii" w:hAnsiTheme="majorAscii"/>
          <w:color w:val="auto"/>
        </w:rPr>
        <w:t xml:space="preserve"> | GitHub: </w:t>
      </w:r>
      <w:r>
        <w:rPr>
          <w:rFonts w:hint="default" w:asciiTheme="majorAscii" w:hAnsiTheme="majorAscii"/>
          <w:color w:val="auto"/>
        </w:rPr>
        <w:t>https://github.com/KaRameLkA-jpg</w:t>
      </w:r>
    </w:p>
    <w:p w14:paraId="3324D83F">
      <w:pPr>
        <w:pStyle w:val="3"/>
        <w:rPr>
          <w:rFonts w:hint="default" w:cs="Times New Roman Regular" w:asciiTheme="majorAscii" w:hAnsiTheme="majorAscii"/>
          <w:color w:val="auto"/>
        </w:rPr>
      </w:pPr>
      <w:r>
        <w:rPr>
          <w:rFonts w:hint="default" w:cs="Times New Roman Regular" w:asciiTheme="majorAscii" w:hAnsiTheme="majorAscii"/>
          <w:color w:val="auto"/>
        </w:rPr>
        <w:t>Профессиональное резюме</w:t>
      </w:r>
    </w:p>
    <w:p w14:paraId="5518006A">
      <w:pPr>
        <w:bidi w:val="0"/>
        <w:rPr>
          <w:rFonts w:hint="default" w:asciiTheme="majorAscii" w:hAnsiTheme="majorAscii" w:eastAsiaTheme="majorEastAsia" w:cstheme="majorEastAsia"/>
        </w:rPr>
      </w:pPr>
      <w:r>
        <w:rPr>
          <w:rFonts w:hint="default" w:asciiTheme="majorAscii" w:hAnsiTheme="majorAscii" w:eastAsiaTheme="majorEastAsia" w:cstheme="majorEastAsia"/>
          <w:lang w:val="ru-RU" w:eastAsia="zh-CN"/>
        </w:rPr>
        <w:t>Начинающий р</w:t>
      </w:r>
      <w:r>
        <w:rPr>
          <w:rFonts w:hint="default" w:asciiTheme="majorAscii" w:hAnsiTheme="majorAscii" w:eastAsiaTheme="majorEastAsia" w:cstheme="majorEastAsia"/>
          <w:lang w:val="en-US" w:eastAsia="zh-CN"/>
        </w:rPr>
        <w:t>азработчик с опытом проектирования архитектуры веб-сервисов и fullstack-разработки. Сертифицированный backend-разработчик Яндекса. Участвовала в создании юридического AI-сервиса, разработала социальную сеть и Telegram Mini App. Быстро осваиваю новые технологии и стремлюсь к профессиональному росту.</w:t>
      </w:r>
    </w:p>
    <w:p w14:paraId="72CEE7B4">
      <w:pPr>
        <w:pStyle w:val="3"/>
        <w:rPr>
          <w:rFonts w:hint="default" w:cs="Times New Roman Regular" w:asciiTheme="majorAscii" w:hAnsiTheme="majorAscii"/>
          <w:color w:val="auto"/>
        </w:rPr>
      </w:pPr>
      <w:r>
        <w:rPr>
          <w:rFonts w:hint="default" w:cs="Times New Roman Regular" w:asciiTheme="majorAscii" w:hAnsiTheme="majorAscii"/>
          <w:color w:val="auto"/>
        </w:rPr>
        <w:t>Hard Skills</w:t>
      </w:r>
    </w:p>
    <w:p w14:paraId="423BBC70">
      <w:pPr>
        <w:rPr>
          <w:rFonts w:hint="default" w:cs="Times New Roman Regular" w:asciiTheme="majorAscii" w:hAnsiTheme="majorAscii"/>
          <w:color w:val="auto"/>
          <w:lang w:val="en-US"/>
        </w:rPr>
      </w:pPr>
      <w:r>
        <w:rPr>
          <w:rFonts w:hint="default" w:cs="Times New Roman Regular" w:asciiTheme="majorAscii" w:hAnsiTheme="majorAscii"/>
          <w:b/>
          <w:bCs/>
          <w:color w:val="auto"/>
        </w:rPr>
        <w:t>Языки программирования:</w:t>
      </w:r>
      <w:r>
        <w:rPr>
          <w:rFonts w:hint="default" w:cs="Times New Roman Regular" w:asciiTheme="majorAscii" w:hAnsiTheme="majorAscii"/>
          <w:color w:val="auto"/>
        </w:rPr>
        <w:br w:type="textWrapping"/>
      </w:r>
      <w:r>
        <w:rPr>
          <w:rFonts w:hint="default" w:cs="Times New Roman Regular" w:asciiTheme="majorAscii" w:hAnsiTheme="majorAscii"/>
          <w:color w:val="auto"/>
        </w:rPr>
        <w:t>• Python</w:t>
      </w:r>
      <w:r>
        <w:rPr>
          <w:rFonts w:hint="default" w:cs="Times New Roman Regular" w:asciiTheme="majorAscii" w:hAnsiTheme="majorAscii"/>
          <w:color w:val="auto"/>
        </w:rPr>
        <w:br w:type="textWrapping"/>
      </w:r>
      <w:r>
        <w:rPr>
          <w:rFonts w:hint="default" w:cs="Times New Roman Regular" w:asciiTheme="majorAscii" w:hAnsiTheme="majorAscii"/>
          <w:color w:val="auto"/>
        </w:rPr>
        <w:t>• C++</w:t>
      </w:r>
      <w:r>
        <w:rPr>
          <w:rFonts w:hint="default" w:cs="Times New Roman Regular" w:asciiTheme="majorAscii" w:hAnsiTheme="majorAscii"/>
          <w:color w:val="auto"/>
        </w:rPr>
        <w:br w:type="textWrapping"/>
      </w:r>
      <w:r>
        <w:rPr>
          <w:rFonts w:hint="default" w:cs="Times New Roman Regular" w:asciiTheme="majorAscii" w:hAnsiTheme="majorAscii"/>
          <w:color w:val="auto"/>
        </w:rPr>
        <w:t>• Java</w:t>
      </w:r>
      <w:r>
        <w:rPr>
          <w:rFonts w:hint="default" w:cs="Times New Roman Regular" w:asciiTheme="majorAscii" w:hAnsiTheme="majorAscii"/>
          <w:color w:val="auto"/>
          <w:lang w:val="en-US"/>
        </w:rPr>
        <w:t>Script</w:t>
      </w:r>
    </w:p>
    <w:p w14:paraId="603911B9">
      <w:pPr>
        <w:bidi w:val="0"/>
        <w:spacing w:line="240" w:lineRule="auto"/>
        <w:rPr>
          <w:rFonts w:hint="default" w:asciiTheme="majorAscii" w:hAnsiTheme="majorAscii" w:eastAsiaTheme="majorEastAsia" w:cstheme="majorEastAsia"/>
          <w:b/>
          <w:bCs/>
        </w:rPr>
      </w:pPr>
      <w:r>
        <w:rPr>
          <w:rFonts w:hint="default" w:asciiTheme="majorAscii" w:hAnsiTheme="majorAscii" w:eastAsiaTheme="majorEastAsia" w:cstheme="majorEastAsia"/>
          <w:b/>
          <w:bCs/>
        </w:rPr>
        <w:t>Backend:</w:t>
      </w:r>
    </w:p>
    <w:p w14:paraId="6B639338">
      <w:pPr>
        <w:bidi w:val="0"/>
        <w:spacing w:line="240" w:lineRule="auto"/>
        <w:rPr>
          <w:rFonts w:hint="default" w:asciiTheme="majorAscii" w:hAnsiTheme="majorAscii" w:eastAsiaTheme="majorEastAsia" w:cstheme="majorEastAsia"/>
        </w:rPr>
      </w:pPr>
      <w:r>
        <w:rPr>
          <w:rFonts w:hint="default" w:asciiTheme="majorAscii" w:hAnsiTheme="majorAscii" w:eastAsiaTheme="majorEastAsia" w:cstheme="majorEastAsia"/>
        </w:rPr>
        <w:t>Node.js, Express</w:t>
      </w:r>
    </w:p>
    <w:p w14:paraId="26F157BD">
      <w:pPr>
        <w:bidi w:val="0"/>
        <w:spacing w:line="240" w:lineRule="auto"/>
        <w:rPr>
          <w:rFonts w:hint="default" w:asciiTheme="majorAscii" w:hAnsiTheme="majorAscii" w:eastAsiaTheme="majorEastAsia" w:cstheme="majorEastAsia"/>
        </w:rPr>
      </w:pPr>
      <w:r>
        <w:rPr>
          <w:rFonts w:hint="default" w:asciiTheme="majorAscii" w:hAnsiTheme="majorAscii" w:eastAsiaTheme="majorEastAsia" w:cstheme="majorEastAsia"/>
        </w:rPr>
        <w:t>Django, Django REST Framework</w:t>
      </w:r>
    </w:p>
    <w:p w14:paraId="6EA7C59F">
      <w:pPr>
        <w:bidi w:val="0"/>
        <w:spacing w:line="240" w:lineRule="auto"/>
        <w:rPr>
          <w:rFonts w:hint="default" w:asciiTheme="majorAscii" w:hAnsiTheme="majorAscii" w:eastAsiaTheme="majorEastAsia" w:cstheme="majorEastAsia"/>
        </w:rPr>
      </w:pPr>
      <w:r>
        <w:rPr>
          <w:rFonts w:hint="default" w:asciiTheme="majorAscii" w:hAnsiTheme="majorAscii" w:eastAsiaTheme="majorEastAsia" w:cstheme="majorEastAsia"/>
        </w:rPr>
        <w:t>MySQL, Sequelize (ORM)</w:t>
      </w:r>
    </w:p>
    <w:p w14:paraId="20ACA15E">
      <w:pPr>
        <w:bidi w:val="0"/>
        <w:spacing w:line="240" w:lineRule="auto"/>
        <w:rPr>
          <w:rFonts w:hint="default" w:asciiTheme="majorAscii" w:hAnsiTheme="majorAscii" w:eastAsiaTheme="majorEastAsia" w:cstheme="majorEastAsia"/>
        </w:rPr>
      </w:pPr>
      <w:r>
        <w:rPr>
          <w:rFonts w:hint="default" w:asciiTheme="majorAscii" w:hAnsiTheme="majorAscii" w:eastAsiaTheme="majorEastAsia" w:cstheme="majorEastAsia"/>
        </w:rPr>
        <w:t>JWT-аутентификация</w:t>
      </w:r>
    </w:p>
    <w:p w14:paraId="67B51EF7">
      <w:pPr>
        <w:bidi w:val="0"/>
        <w:spacing w:line="240" w:lineRule="auto"/>
        <w:rPr>
          <w:rFonts w:hint="default" w:asciiTheme="majorAscii" w:hAnsiTheme="majorAscii"/>
          <w:b/>
          <w:bCs/>
        </w:rPr>
      </w:pPr>
      <w:r>
        <w:rPr>
          <w:rFonts w:hint="default" w:asciiTheme="majorAscii" w:hAnsiTheme="majorAscii"/>
          <w:b/>
          <w:bCs/>
        </w:rPr>
        <w:t>Frontend:</w:t>
      </w:r>
    </w:p>
    <w:p w14:paraId="1A45179F">
      <w:pPr>
        <w:bidi w:val="0"/>
        <w:spacing w:line="240" w:lineRule="auto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React.js, Material-UI</w:t>
      </w:r>
    </w:p>
    <w:p w14:paraId="3C8B1D67">
      <w:pPr>
        <w:bidi w:val="0"/>
        <w:spacing w:line="240" w:lineRule="auto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Tailwind CSS</w:t>
      </w:r>
    </w:p>
    <w:p w14:paraId="4879A04E">
      <w:pPr>
        <w:bidi w:val="0"/>
        <w:spacing w:line="240" w:lineRule="auto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Telegram Web App API</w:t>
      </w:r>
      <w:bookmarkStart w:id="0" w:name="_GoBack"/>
      <w:bookmarkEnd w:id="0"/>
    </w:p>
    <w:p w14:paraId="19691E6E">
      <w:pPr>
        <w:bidi w:val="0"/>
        <w:spacing w:line="240" w:lineRule="auto"/>
        <w:rPr>
          <w:rFonts w:hint="default" w:asciiTheme="majorAscii" w:hAnsiTheme="majorAscii"/>
          <w:b/>
          <w:bCs/>
        </w:rPr>
      </w:pPr>
      <w:r>
        <w:rPr>
          <w:rFonts w:hint="default" w:asciiTheme="majorAscii" w:hAnsiTheme="majorAscii"/>
          <w:b/>
          <w:bCs/>
        </w:rPr>
        <w:t>DevOps &amp; Инструменты:</w:t>
      </w:r>
    </w:p>
    <w:p w14:paraId="4590FF73">
      <w:pPr>
        <w:bidi w:val="0"/>
        <w:spacing w:line="240" w:lineRule="auto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Docker, Docker Compose</w:t>
      </w:r>
    </w:p>
    <w:p w14:paraId="28A71AD9">
      <w:pPr>
        <w:bidi w:val="0"/>
        <w:spacing w:line="240" w:lineRule="auto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CI/CD, Nginx</w:t>
      </w:r>
    </w:p>
    <w:p w14:paraId="619D1925">
      <w:pPr>
        <w:bidi w:val="0"/>
        <w:spacing w:line="240" w:lineRule="auto"/>
        <w:rPr>
          <w:rFonts w:hint="default" w:cs="Times New Roman Regular" w:asciiTheme="majorAscii" w:hAnsiTheme="majorAscii"/>
          <w:color w:val="auto"/>
        </w:rPr>
      </w:pPr>
      <w:r>
        <w:rPr>
          <w:rFonts w:hint="default" w:asciiTheme="majorAscii" w:hAnsiTheme="majorAscii"/>
        </w:rPr>
        <w:t>Git, GitHub Actions</w:t>
      </w:r>
      <w:r>
        <w:rPr>
          <w:rFonts w:hint="default" w:cs="Times New Roman Regular" w:asciiTheme="majorAscii" w:hAnsiTheme="majorAscii"/>
          <w:color w:val="auto"/>
        </w:rPr>
        <w:br w:type="textWrapping"/>
      </w:r>
      <w:r>
        <w:rPr>
          <w:rFonts w:hint="default" w:cs="Times New Roman Regular" w:asciiTheme="majorAscii" w:hAnsiTheme="majorAscii"/>
          <w:color w:val="auto"/>
        </w:rPr>
        <w:br w:type="textWrapping"/>
      </w:r>
      <w:r>
        <w:rPr>
          <w:rFonts w:hint="default" w:cs="Times New Roman Regular" w:asciiTheme="majorAscii" w:hAnsiTheme="majorAscii"/>
          <w:b/>
          <w:bCs/>
          <w:color w:val="auto"/>
          <w:sz w:val="28"/>
          <w:szCs w:val="28"/>
        </w:rPr>
        <w:t>Сертификаты:</w:t>
      </w:r>
      <w:r>
        <w:rPr>
          <w:rFonts w:hint="default" w:cs="Times New Roman Regular" w:asciiTheme="majorAscii" w:hAnsiTheme="majorAscii"/>
          <w:color w:val="auto"/>
        </w:rPr>
        <w:br w:type="textWrapping"/>
      </w:r>
      <w:r>
        <w:rPr>
          <w:rFonts w:hint="default" w:cs="Times New Roman Regular" w:asciiTheme="majorAscii" w:hAnsiTheme="majorAscii"/>
          <w:color w:val="auto"/>
        </w:rPr>
        <w:t>• Яндекс — «Ассоциированные программы: Backend-разработчик»</w:t>
      </w:r>
    </w:p>
    <w:p w14:paraId="51F1B244">
      <w:pPr>
        <w:pStyle w:val="3"/>
        <w:rPr>
          <w:rFonts w:hint="default" w:cs="Times New Roman Regular" w:asciiTheme="majorAscii" w:hAnsiTheme="majorAscii"/>
          <w:color w:val="auto"/>
        </w:rPr>
      </w:pPr>
      <w:r>
        <w:rPr>
          <w:rFonts w:hint="default" w:cs="Times New Roman Regular" w:asciiTheme="majorAscii" w:hAnsiTheme="majorAscii"/>
          <w:color w:val="auto"/>
        </w:rPr>
        <w:t>Образование</w:t>
      </w:r>
    </w:p>
    <w:p w14:paraId="3EA788D8">
      <w:pPr>
        <w:rPr>
          <w:rFonts w:hint="default" w:cs="Times New Roman Regular" w:asciiTheme="majorAscii" w:hAnsiTheme="majorAscii"/>
          <w:color w:val="auto"/>
          <w:lang w:val="ru-RU"/>
        </w:rPr>
      </w:pPr>
      <w:r>
        <w:rPr>
          <w:rFonts w:hint="default" w:cs="Times New Roman Regular" w:asciiTheme="majorAscii" w:hAnsiTheme="majorAscii"/>
          <w:color w:val="auto"/>
          <w:lang w:val="ru-RU"/>
        </w:rPr>
        <w:t>НИУ МЭИ</w:t>
      </w:r>
      <w:r>
        <w:rPr>
          <w:rFonts w:hint="default" w:cs="Times New Roman Regular" w:asciiTheme="majorAscii" w:hAnsiTheme="majorAscii"/>
          <w:color w:val="auto"/>
        </w:rPr>
        <w:t xml:space="preserve"> —</w:t>
      </w:r>
      <w:r>
        <w:rPr>
          <w:rFonts w:hint="default" w:cs="Times New Roman Regular" w:asciiTheme="majorAscii" w:hAnsiTheme="majorAscii"/>
          <w:color w:val="auto"/>
          <w:lang w:val="ru-RU"/>
        </w:rPr>
        <w:t xml:space="preserve"> Прикладная Математика Информатика (Искусственный Интеллект)</w:t>
      </w:r>
      <w:r>
        <w:rPr>
          <w:rFonts w:hint="default" w:cs="Times New Roman Regular" w:asciiTheme="majorAscii" w:hAnsiTheme="majorAscii"/>
          <w:color w:val="auto"/>
        </w:rPr>
        <w:br w:type="textWrapping"/>
      </w:r>
      <w:r>
        <w:rPr>
          <w:rFonts w:hint="default" w:cs="Times New Roman Regular" w:asciiTheme="majorAscii" w:hAnsiTheme="majorAscii"/>
          <w:color w:val="auto"/>
        </w:rPr>
        <w:t>Обучаюсь в настоящее время</w:t>
      </w:r>
      <w:r>
        <w:rPr>
          <w:rFonts w:hint="default" w:cs="Times New Roman Regular" w:asciiTheme="majorAscii" w:hAnsiTheme="majorAscii"/>
          <w:color w:val="auto"/>
          <w:lang w:val="ru-RU"/>
        </w:rPr>
        <w:t xml:space="preserve"> на 3м курсе</w:t>
      </w:r>
    </w:p>
    <w:p w14:paraId="49457BCA">
      <w:pPr>
        <w:pStyle w:val="3"/>
        <w:rPr>
          <w:rFonts w:hint="default" w:cs="Times New Roman Regular" w:asciiTheme="majorAscii" w:hAnsiTheme="majorAscii"/>
          <w:color w:val="auto"/>
        </w:rPr>
      </w:pPr>
      <w:r>
        <w:rPr>
          <w:rFonts w:hint="default" w:cs="Times New Roman Regular" w:asciiTheme="majorAscii" w:hAnsiTheme="majorAscii"/>
          <w:color w:val="auto"/>
        </w:rPr>
        <w:t>Опыт и проекты</w:t>
      </w:r>
    </w:p>
    <w:p w14:paraId="2B62FE7F">
      <w:pPr>
        <w:numPr>
          <w:ilvl w:val="0"/>
          <w:numId w:val="7"/>
        </w:numPr>
        <w:bidi w:val="0"/>
        <w:ind w:left="425" w:leftChars="0" w:hanging="425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bCs/>
        </w:rPr>
        <w:t>JurMak</w:t>
      </w:r>
      <w:r>
        <w:rPr>
          <w:rFonts w:hint="default" w:asciiTheme="majorAscii" w:hAnsiTheme="majorAscii"/>
        </w:rPr>
        <w:t xml:space="preserve"> — Разработчик сервисов и архитектуры</w:t>
      </w:r>
    </w:p>
    <w:p w14:paraId="46620982">
      <w:pPr>
        <w:numPr>
          <w:numId w:val="0"/>
        </w:numPr>
        <w:bidi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Юридический AI-сервис для анализа документов</w:t>
      </w:r>
    </w:p>
    <w:p w14:paraId="7703FD1E">
      <w:pPr>
        <w:numPr>
          <w:numId w:val="0"/>
        </w:numPr>
        <w:bidi w:val="0"/>
        <w:ind w:left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Проектирование архитектуры сервисов: монетизация, генерация документов, AI-чат, сравнение файлов</w:t>
      </w:r>
    </w:p>
    <w:p w14:paraId="34A902B0">
      <w:pPr>
        <w:numPr>
          <w:numId w:val="0"/>
        </w:numPr>
        <w:bidi w:val="0"/>
        <w:ind w:left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Разработка системы логирования и тестовой архитектуры</w:t>
      </w:r>
    </w:p>
    <w:p w14:paraId="79ABCA16">
      <w:pPr>
        <w:numPr>
          <w:numId w:val="0"/>
        </w:numPr>
        <w:bidi w:val="0"/>
        <w:ind w:left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Настройка CI/CD и мониторинга</w:t>
      </w:r>
    </w:p>
    <w:p w14:paraId="5620971F">
      <w:pPr>
        <w:numPr>
          <w:numId w:val="0"/>
        </w:numPr>
        <w:bidi w:val="0"/>
        <w:ind w:left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Стек: Node.js, Express, React, MySQL, Claude API</w:t>
      </w:r>
    </w:p>
    <w:p w14:paraId="1F63E273">
      <w:pPr>
        <w:numPr>
          <w:ilvl w:val="0"/>
          <w:numId w:val="7"/>
        </w:numPr>
        <w:bidi w:val="0"/>
        <w:ind w:left="425" w:leftChars="0" w:hanging="425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bCs/>
        </w:rPr>
        <w:t xml:space="preserve">Foodgram </w:t>
      </w:r>
      <w:r>
        <w:rPr>
          <w:rFonts w:hint="default" w:asciiTheme="majorAscii" w:hAnsiTheme="majorAscii"/>
        </w:rPr>
        <w:t>— Fullstack-разработчик</w:t>
      </w:r>
    </w:p>
    <w:p w14:paraId="027E493F">
      <w:pPr>
        <w:bidi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Социальная сеть рецептов (самостоятельная разработка)</w:t>
      </w:r>
    </w:p>
    <w:p w14:paraId="6B03B352">
      <w:pPr>
        <w:numPr>
          <w:numId w:val="0"/>
        </w:numPr>
        <w:bidi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REST API с системой авторизации</w:t>
      </w:r>
    </w:p>
    <w:p w14:paraId="778343C6">
      <w:pPr>
        <w:numPr>
          <w:numId w:val="0"/>
        </w:numPr>
        <w:bidi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Docker-контейнеризация и инфраструктура</w:t>
      </w:r>
    </w:p>
    <w:p w14:paraId="26DE099F">
      <w:pPr>
        <w:numPr>
          <w:numId w:val="0"/>
        </w:numPr>
        <w:bidi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CI/CD пайплайн</w:t>
      </w:r>
    </w:p>
    <w:p w14:paraId="19F129C2">
      <w:pPr>
        <w:numPr>
          <w:numId w:val="0"/>
        </w:numPr>
        <w:bidi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Стек: Python, Django, React, Docker, Nginx</w:t>
      </w:r>
    </w:p>
    <w:p w14:paraId="43E7DC8E">
      <w:pPr>
        <w:numPr>
          <w:ilvl w:val="0"/>
          <w:numId w:val="7"/>
        </w:numPr>
        <w:bidi w:val="0"/>
        <w:ind w:left="425" w:leftChars="0" w:hanging="425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bCs/>
        </w:rPr>
        <w:t>NEON PLANER</w:t>
      </w:r>
      <w:r>
        <w:rPr>
          <w:rFonts w:hint="default" w:asciiTheme="majorAscii" w:hAnsiTheme="majorAscii"/>
        </w:rPr>
        <w:t xml:space="preserve"> — Разработчик</w:t>
      </w:r>
    </w:p>
    <w:p w14:paraId="10B730AD">
      <w:pPr>
        <w:numPr>
          <w:numId w:val="0"/>
        </w:numPr>
        <w:bidi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Telegram Mini App для планирования</w:t>
      </w:r>
    </w:p>
    <w:p w14:paraId="069022F1">
      <w:pPr>
        <w:numPr>
          <w:numId w:val="0"/>
        </w:numPr>
        <w:bidi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Недельный планировщик и to-do листы</w:t>
      </w:r>
    </w:p>
    <w:p w14:paraId="22023436">
      <w:pPr>
        <w:numPr>
          <w:numId w:val="0"/>
        </w:numPr>
        <w:bidi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Система сохранения ссылок и мини-игры</w:t>
      </w:r>
    </w:p>
    <w:p w14:paraId="78187502">
      <w:pPr>
        <w:numPr>
          <w:numId w:val="0"/>
        </w:numPr>
        <w:bidi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Стек: JavaScript, Tailwind CSS, Telegram Web App API</w:t>
      </w:r>
    </w:p>
    <w:p w14:paraId="683D21B6">
      <w:pPr>
        <w:rPr>
          <w:rFonts w:hint="default" w:cs="Times New Roman Regular" w:asciiTheme="majorAscii" w:hAnsiTheme="majorAscii"/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D77B430"/>
    <w:multiLevelType w:val="singleLevel"/>
    <w:tmpl w:val="7D77B43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361E8E"/>
    <w:rsid w:val="56DB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НастюшкаОпасность</cp:lastModifiedBy>
  <dcterms:modified xsi:type="dcterms:W3CDTF">2026-01-26T03:03:49Z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908E3CA4D047A58669A07269D3B4E903_42</vt:lpwstr>
  </property>
</Properties>
</file>